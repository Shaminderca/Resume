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420419" w:rsidRDefault="0046002A">
      <w:pPr>
        <w:pStyle w:val="divname"/>
        <w:rPr>
          <w:rFonts w:ascii="Trebuchet MS" w:eastAsia="Trebuchet MS" w:hAnsi="Trebuchet MS" w:cs="Trebuchet MS"/>
        </w:rPr>
      </w:pPr>
      <w:r>
        <w:rPr>
          <w:rStyle w:val="divnamefName"/>
          <w:rFonts w:ascii="Trebuchet MS" w:eastAsia="Trebuchet MS" w:hAnsi="Trebuchet MS" w:cs="Trebuchet MS"/>
        </w:rPr>
        <w:t>Shaminder</w:t>
      </w:r>
      <w:r>
        <w:rPr>
          <w:rStyle w:val="span"/>
          <w:rFonts w:ascii="Trebuchet MS" w:eastAsia="Trebuchet MS" w:hAnsi="Trebuchet MS" w:cs="Trebuchet MS"/>
          <w:sz w:val="48"/>
          <w:szCs w:val="48"/>
        </w:rPr>
        <w:t xml:space="preserve"> Singh</w:t>
      </w:r>
    </w:p>
    <w:p w:rsidR="00420419" w:rsidRDefault="0046002A">
      <w:pPr>
        <w:pStyle w:val="div"/>
        <w:spacing w:line="0" w:lineRule="atLeast"/>
        <w:rPr>
          <w:rFonts w:ascii="Trebuchet MS" w:eastAsia="Trebuchet MS" w:hAnsi="Trebuchet MS" w:cs="Trebuchet MS"/>
          <w:sz w:val="0"/>
          <w:szCs w:val="0"/>
        </w:rPr>
      </w:pPr>
      <w:r>
        <w:rPr>
          <w:rFonts w:ascii="Trebuchet MS" w:eastAsia="Trebuchet MS" w:hAnsi="Trebuchet MS" w:cs="Trebuchet MS"/>
          <w:sz w:val="0"/>
          <w:szCs w:val="0"/>
        </w:rPr>
        <w:t> </w:t>
      </w:r>
    </w:p>
    <w:p w:rsidR="00420419" w:rsidRDefault="0046002A">
      <w:pPr>
        <w:pStyle w:val="divaddress"/>
        <w:rPr>
          <w:rFonts w:ascii="Trebuchet MS" w:eastAsia="Trebuchet MS" w:hAnsi="Trebuchet MS" w:cs="Trebuchet MS"/>
        </w:rPr>
      </w:pPr>
      <w:r>
        <w:rPr>
          <w:rStyle w:val="span"/>
          <w:rFonts w:ascii="Trebuchet MS" w:eastAsia="Trebuchet MS" w:hAnsi="Trebuchet MS" w:cs="Trebuchet MS"/>
          <w:sz w:val="18"/>
          <w:szCs w:val="18"/>
        </w:rPr>
        <w:t xml:space="preserve">Brampton, ON L6R </w:t>
      </w:r>
      <w:r w:rsidR="00522886">
        <w:rPr>
          <w:rStyle w:val="span"/>
          <w:rFonts w:ascii="Trebuchet MS" w:eastAsia="Trebuchet MS" w:hAnsi="Trebuchet MS" w:cs="Trebuchet MS"/>
          <w:sz w:val="18"/>
          <w:szCs w:val="18"/>
        </w:rPr>
        <w:t>| C: 437-232-3403 | shaminder.qa</w:t>
      </w:r>
      <w:r>
        <w:rPr>
          <w:rStyle w:val="span"/>
          <w:rFonts w:ascii="Trebuchet MS" w:eastAsia="Trebuchet MS" w:hAnsi="Trebuchet MS" w:cs="Trebuchet MS"/>
          <w:sz w:val="18"/>
          <w:szCs w:val="18"/>
        </w:rPr>
        <w:t>@gmail.com</w:t>
      </w:r>
    </w:p>
    <w:p w:rsidR="00420419" w:rsidRDefault="0046002A">
      <w:pPr>
        <w:pStyle w:val="p"/>
        <w:spacing w:before="160"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Dear Hiring Manager,</w:t>
      </w:r>
    </w:p>
    <w:p w:rsidR="00051125" w:rsidRDefault="0046002A">
      <w:pPr>
        <w:pStyle w:val="p"/>
        <w:spacing w:before="160"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I am a QA Testing professional with over </w:t>
      </w:r>
      <w:r w:rsidRPr="00406A00">
        <w:rPr>
          <w:rFonts w:ascii="Trebuchet MS" w:eastAsia="Trebuchet MS" w:hAnsi="Trebuchet MS" w:cs="Trebuchet MS"/>
          <w:b/>
          <w:sz w:val="20"/>
          <w:szCs w:val="20"/>
        </w:rPr>
        <w:t>six years</w:t>
      </w:r>
      <w:r>
        <w:rPr>
          <w:rFonts w:ascii="Trebuchet MS" w:eastAsia="Trebuchet MS" w:hAnsi="Trebuchet MS" w:cs="Trebuchet MS"/>
          <w:sz w:val="20"/>
          <w:szCs w:val="20"/>
        </w:rPr>
        <w:t xml:space="preserve"> of experience in working with diversified projects within </w:t>
      </w:r>
      <w:r w:rsidRPr="00522886">
        <w:rPr>
          <w:rFonts w:ascii="Trebuchet MS" w:eastAsia="Trebuchet MS" w:hAnsi="Trebuchet MS" w:cs="Trebuchet MS"/>
          <w:b/>
          <w:sz w:val="20"/>
          <w:szCs w:val="20"/>
        </w:rPr>
        <w:t>Investment Banking, Finance, and Insurance</w:t>
      </w:r>
      <w:r>
        <w:rPr>
          <w:rFonts w:ascii="Trebuchet MS" w:eastAsia="Trebuchet MS" w:hAnsi="Trebuchet MS" w:cs="Trebuchet MS"/>
          <w:sz w:val="20"/>
          <w:szCs w:val="20"/>
        </w:rPr>
        <w:t xml:space="preserve"> applications. I am currently completing my contract role at </w:t>
      </w:r>
      <w:r w:rsidRPr="00406A00">
        <w:rPr>
          <w:rFonts w:ascii="Trebuchet MS" w:eastAsia="Trebuchet MS" w:hAnsi="Trebuchet MS" w:cs="Trebuchet MS"/>
          <w:b/>
          <w:sz w:val="20"/>
          <w:szCs w:val="20"/>
        </w:rPr>
        <w:t>CIBC</w:t>
      </w:r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r w:rsidR="00051125">
        <w:rPr>
          <w:rFonts w:ascii="Trebuchet MS" w:eastAsia="Trebuchet MS" w:hAnsi="Trebuchet MS" w:cs="Trebuchet MS"/>
          <w:sz w:val="20"/>
          <w:szCs w:val="20"/>
        </w:rPr>
        <w:t>Toronto</w:t>
      </w:r>
      <w:r>
        <w:rPr>
          <w:rFonts w:ascii="Trebuchet MS" w:eastAsia="Trebuchet MS" w:hAnsi="Trebuchet MS" w:cs="Trebuchet MS"/>
          <w:sz w:val="20"/>
          <w:szCs w:val="20"/>
        </w:rPr>
        <w:t xml:space="preserve"> and I am actively looking out for new job opportunities. I am open to both full time and contract opportunities.</w:t>
      </w:r>
    </w:p>
    <w:p w:rsidR="00051125" w:rsidRDefault="00051125">
      <w:pPr>
        <w:pStyle w:val="p"/>
        <w:spacing w:before="160" w:line="260" w:lineRule="atLeast"/>
        <w:rPr>
          <w:rFonts w:ascii="Trebuchet MS" w:eastAsia="Trebuchet MS" w:hAnsi="Trebuchet MS" w:cs="Trebuchet MS"/>
          <w:sz w:val="20"/>
          <w:szCs w:val="20"/>
        </w:rPr>
      </w:pPr>
    </w:p>
    <w:p w:rsidR="00420419" w:rsidRDefault="0046002A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My professional experience includes analyzing the business requirements, working with developers, creating test strategies, and executing tests to drive continuous quality improvements. I am aware of the test automation scripting and bear complete knowledge of the </w:t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t>software lifecycle development</w:t>
      </w:r>
      <w:r>
        <w:rPr>
          <w:rFonts w:ascii="Trebuchet MS" w:eastAsia="Trebuchet MS" w:hAnsi="Trebuchet MS" w:cs="Trebuchet MS"/>
          <w:sz w:val="20"/>
          <w:szCs w:val="20"/>
        </w:rPr>
        <w:t>. I also have the knowledge to work with any latest software testing management tool. My breadth of knowledge and expertise will allow me to contribute towards the success of your team.</w:t>
      </w:r>
    </w:p>
    <w:p w:rsidR="00420419" w:rsidRDefault="00420419">
      <w:pPr>
        <w:pStyle w:val="p"/>
        <w:spacing w:line="90" w:lineRule="atLeast"/>
        <w:rPr>
          <w:rFonts w:ascii="Trebuchet MS" w:eastAsia="Trebuchet MS" w:hAnsi="Trebuchet MS" w:cs="Trebuchet MS"/>
          <w:sz w:val="20"/>
          <w:szCs w:val="20"/>
        </w:rPr>
      </w:pPr>
    </w:p>
    <w:p w:rsidR="00420419" w:rsidRDefault="0046002A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The following are some highlights of my qualifications and experience:</w:t>
      </w:r>
    </w:p>
    <w:p w:rsidR="00420419" w:rsidRDefault="00420419">
      <w:pPr>
        <w:pStyle w:val="p"/>
        <w:spacing w:line="90" w:lineRule="atLeast"/>
        <w:rPr>
          <w:rFonts w:ascii="Trebuchet MS" w:eastAsia="Trebuchet MS" w:hAnsi="Trebuchet MS" w:cs="Trebuchet MS"/>
          <w:sz w:val="20"/>
          <w:szCs w:val="20"/>
        </w:rPr>
      </w:pPr>
    </w:p>
    <w:p w:rsidR="00420419" w:rsidRDefault="0046002A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sym w:font="Trebuchet MS" w:char="F0D8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4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8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5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53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C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E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9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D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57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2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4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2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9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6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2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C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3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3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D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2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2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C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53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C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E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9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D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7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2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9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4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C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A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1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56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1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C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A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5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E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9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4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C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54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3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4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E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7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C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D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1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6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E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1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E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4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A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E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B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9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E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3"/>
      </w:r>
      <w:r w:rsidR="00051125" w:rsidRPr="0046002A">
        <w:rPr>
          <w:rFonts w:ascii="Trebuchet MS" w:eastAsia="Trebuchet MS" w:hAnsi="Trebuchet MS" w:cs="Trebuchet MS"/>
          <w:b/>
          <w:sz w:val="20"/>
          <w:szCs w:val="20"/>
        </w:rPr>
        <w:t>.</w:t>
      </w:r>
    </w:p>
    <w:p w:rsidR="00420419" w:rsidRDefault="0046002A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sym w:font="Trebuchet MS" w:char="F0D8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4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6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6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6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6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6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8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6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B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 w:rsidR="00051125">
        <w:rPr>
          <w:rFonts w:ascii="Trebuchet MS" w:eastAsia="Trebuchet MS" w:hAnsi="Trebuchet MS" w:cs="Trebuchet MS"/>
          <w:sz w:val="20"/>
          <w:szCs w:val="20"/>
        </w:rPr>
        <w:t>.</w:t>
      </w:r>
    </w:p>
    <w:p w:rsidR="00420419" w:rsidRDefault="0046002A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sym w:font="Trebuchet MS" w:char="F0D8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5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B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8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8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6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 w:rsidR="00051125">
        <w:rPr>
          <w:rFonts w:ascii="Trebuchet MS" w:eastAsia="Trebuchet MS" w:hAnsi="Trebuchet MS" w:cs="Trebuchet MS"/>
          <w:sz w:val="20"/>
          <w:szCs w:val="20"/>
        </w:rPr>
        <w:t>.</w:t>
      </w:r>
    </w:p>
    <w:p w:rsidR="00420419" w:rsidRDefault="0046002A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sym w:font="Trebuchet MS" w:char="F0D8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4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6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6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6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 w:rsidR="00051125">
        <w:rPr>
          <w:rFonts w:ascii="Trebuchet MS" w:eastAsia="Trebuchet MS" w:hAnsi="Trebuchet MS" w:cs="Trebuchet MS"/>
          <w:sz w:val="20"/>
          <w:szCs w:val="20"/>
        </w:rPr>
        <w:t>.</w:t>
      </w:r>
    </w:p>
    <w:p w:rsidR="00051125" w:rsidRDefault="00051125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</w:p>
    <w:p w:rsidR="00420419" w:rsidRDefault="0046002A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Please review my attached resume for details regarding my expertise. I look forward to working with you on any new job opportunities that you think may suit my profile and background.</w:t>
      </w:r>
    </w:p>
    <w:p w:rsidR="00420419" w:rsidRDefault="0046002A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Thank you for your consideration.</w:t>
      </w:r>
    </w:p>
    <w:p w:rsidR="00420419" w:rsidRDefault="0046002A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Sincerely</w:t>
      </w:r>
    </w:p>
    <w:p w:rsidR="00420419" w:rsidRDefault="0046002A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Shaminder Singh</w:t>
      </w:r>
    </w:p>
    <w:p w:rsidR="000354E6" w:rsidRDefault="000354E6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</w:p>
    <w:p w:rsidR="000354E6" w:rsidRDefault="000354E6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</w:p>
    <w:p w:rsidR="000354E6" w:rsidRDefault="000354E6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</w:p>
    <w:p w:rsidR="000354E6" w:rsidRDefault="000354E6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</w:p>
    <w:p w:rsidR="000354E6" w:rsidRDefault="000354E6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</w:p>
    <w:p w:rsidR="000354E6" w:rsidRDefault="000354E6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 w:rsidRPr="000354E6">
        <w:rPr>
          <w:rFonts w:ascii="Trebuchet MS" w:eastAsia="Trebuchet MS" w:hAnsi="Trebuchet MS" w:cs="Trebuchet MS"/>
          <w:sz w:val="20"/>
          <w:szCs w:val="20"/>
        </w:rPr>
        <w:t>java -jar selenium-server-standalone-3.141.59.jar -role no</w:t>
      </w:r>
      <w:r>
        <w:rPr>
          <w:rFonts w:ascii="Trebuchet MS" w:eastAsia="Trebuchet MS" w:hAnsi="Trebuchet MS" w:cs="Trebuchet MS"/>
          <w:sz w:val="20"/>
          <w:szCs w:val="20"/>
        </w:rPr>
        <w:t>de -hub http://</w:t>
      </w:r>
      <w:r w:rsidRPr="000354E6">
        <w:rPr>
          <w:rFonts w:ascii="Trebuchet MS" w:eastAsia="Trebuchet MS" w:hAnsi="Trebuchet MS" w:cs="Trebuchet MS"/>
          <w:sz w:val="20"/>
          <w:szCs w:val="20"/>
        </w:rPr>
        <w:t xml:space="preserve">192.168.0.23:4444/grid/register -port </w:t>
      </w:r>
      <w:r>
        <w:rPr>
          <w:rFonts w:ascii="Trebuchet MS" w:eastAsia="Trebuchet MS" w:hAnsi="Trebuchet MS" w:cs="Trebuchet MS"/>
          <w:sz w:val="20"/>
          <w:szCs w:val="20"/>
        </w:rPr>
        <w:t>4545</w:t>
      </w:r>
    </w:p>
    <w:sectPr w:rsidR="000354E6" w:rsidSect="00420419">
      <w:pgSz w:w="12240" w:h="15840"/>
      <w:pgMar w:top="400" w:right="800" w:bottom="400" w:left="8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1" w:fontKey="{161090C6-8569-4780-931B-AAF03CEA8F39}"/>
    <w:embedBold r:id="rId2" w:fontKey="{291E3EB7-931B-4EA4-AB54-0CDC3C90481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683C1FF7-5AED-41E0-8565-81226D495E9C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4" w:fontKey="{B5F71F59-9A27-408C-93E7-89497F6BFEEF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TrueTypeFonts/>
  <w:defaultTabStop w:val="720"/>
  <w:noPunctuationKerning/>
  <w:characterSpacingControl w:val="doNotCompress"/>
  <w:compat/>
  <w:rsids>
    <w:rsidRoot w:val="00420419"/>
    <w:rsid w:val="000354E6"/>
    <w:rsid w:val="00051125"/>
    <w:rsid w:val="00406A00"/>
    <w:rsid w:val="00420419"/>
    <w:rsid w:val="004569F7"/>
    <w:rsid w:val="0046002A"/>
    <w:rsid w:val="00522886"/>
    <w:rsid w:val="00D078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rsid w:val="00420419"/>
    <w:pPr>
      <w:spacing w:line="260" w:lineRule="atLeast"/>
    </w:pPr>
  </w:style>
  <w:style w:type="paragraph" w:customStyle="1" w:styleId="divdocumentdivfirstsection">
    <w:name w:val="div_document_div_firstsection"/>
    <w:basedOn w:val="Normal"/>
    <w:rsid w:val="00420419"/>
  </w:style>
  <w:style w:type="paragraph" w:customStyle="1" w:styleId="divdocumentdivparagraph">
    <w:name w:val="div_document_div_paragraph"/>
    <w:basedOn w:val="Normal"/>
    <w:rsid w:val="00420419"/>
  </w:style>
  <w:style w:type="paragraph" w:customStyle="1" w:styleId="divname">
    <w:name w:val="div_name"/>
    <w:basedOn w:val="div"/>
    <w:rsid w:val="00420419"/>
    <w:pPr>
      <w:pBdr>
        <w:top w:val="single" w:sz="160" w:space="10" w:color="FFCC66"/>
        <w:bottom w:val="none" w:sz="0" w:space="6" w:color="auto"/>
      </w:pBdr>
      <w:spacing w:line="600" w:lineRule="atLeast"/>
      <w:jc w:val="center"/>
    </w:pPr>
    <w:rPr>
      <w:b/>
      <w:bCs/>
      <w:caps/>
      <w:color w:val="330000"/>
      <w:sz w:val="48"/>
      <w:szCs w:val="48"/>
    </w:rPr>
  </w:style>
  <w:style w:type="paragraph" w:customStyle="1" w:styleId="div">
    <w:name w:val="div"/>
    <w:basedOn w:val="Normal"/>
    <w:rsid w:val="00420419"/>
  </w:style>
  <w:style w:type="character" w:customStyle="1" w:styleId="divnamefName">
    <w:name w:val="div_name_fName"/>
    <w:basedOn w:val="DefaultParagraphFont"/>
    <w:rsid w:val="00420419"/>
    <w:rPr>
      <w:color w:val="666666"/>
    </w:rPr>
  </w:style>
  <w:style w:type="character" w:customStyle="1" w:styleId="span">
    <w:name w:val="span"/>
    <w:basedOn w:val="DefaultParagraphFont"/>
    <w:rsid w:val="00420419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  <w:rsid w:val="00420419"/>
  </w:style>
  <w:style w:type="paragraph" w:customStyle="1" w:styleId="divaddress">
    <w:name w:val="div_address"/>
    <w:basedOn w:val="div"/>
    <w:rsid w:val="00420419"/>
    <w:pPr>
      <w:jc w:val="center"/>
    </w:pPr>
    <w:rPr>
      <w:sz w:val="18"/>
      <w:szCs w:val="18"/>
    </w:rPr>
  </w:style>
  <w:style w:type="paragraph" w:customStyle="1" w:styleId="divdocumentsection">
    <w:name w:val="div_document_section"/>
    <w:basedOn w:val="Normal"/>
    <w:rsid w:val="00420419"/>
  </w:style>
  <w:style w:type="paragraph" w:customStyle="1" w:styleId="divdocumentsectionCLparagraph">
    <w:name w:val="div_document_sectionCL_paragraph"/>
    <w:basedOn w:val="Normal"/>
    <w:rsid w:val="00420419"/>
  </w:style>
  <w:style w:type="paragraph" w:customStyle="1" w:styleId="divdocumentsectionCLsinglecolumn">
    <w:name w:val="div_document_sectionCL_singlecolumn"/>
    <w:basedOn w:val="Normal"/>
    <w:rsid w:val="00420419"/>
    <w:rPr>
      <w:sz w:val="20"/>
      <w:szCs w:val="20"/>
    </w:rPr>
  </w:style>
  <w:style w:type="paragraph" w:customStyle="1" w:styleId="p">
    <w:name w:val="p"/>
    <w:basedOn w:val="Normal"/>
    <w:rsid w:val="00420419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1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Shaminder Singh</vt:lpstr>
    </vt:vector>
  </TitlesOfParts>
  <Company/>
  <LinksUpToDate>false</LinksUpToDate>
  <CharactersWithSpaces>1814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Shaminder Singh</dc:title>
  <cp:lastModifiedBy>acer</cp:lastModifiedBy>
  <cp:revision>10</cp:revision>
  <dcterms:created xsi:type="dcterms:W3CDTF">2020-07-24T12:59:00Z</dcterms:created>
  <dcterms:modified xsi:type="dcterms:W3CDTF">2020-09-09T17:30:00Z</dcterms:modified>
</cp:coreProperties>
</file>